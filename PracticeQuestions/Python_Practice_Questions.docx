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AC8F" w14:textId="77777777" w:rsidR="00BF7C4A" w:rsidRPr="00B77A88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B77A88">
        <w:rPr>
          <w:rFonts w:ascii="Times New Roman" w:hAnsi="Times New Roman" w:cs="Times New Roman"/>
          <w:color w:val="000000" w:themeColor="text1"/>
        </w:rPr>
        <w:t>Python Practice Questions for Students</w:t>
      </w:r>
    </w:p>
    <w:p w14:paraId="6864D71E" w14:textId="06BBB586" w:rsidR="00BF7C4A" w:rsidRPr="00B77A88" w:rsidRDefault="00000000" w:rsidP="00B77A88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Check for Anagram</w:t>
      </w:r>
    </w:p>
    <w:p w14:paraId="03062629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is_</w:t>
      </w:r>
      <w:proofErr w:type="gram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anagram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s1, s2):</w:t>
      </w:r>
    </w:p>
    <w:p w14:paraId="1DF29E95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(s1</w:t>
      </w:r>
      <w:proofErr w:type="gram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) !</w:t>
      </w:r>
      <w:proofErr w:type="gram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(s2):</w:t>
      </w:r>
    </w:p>
    <w:p w14:paraId="7FBA69A2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False</w:t>
      </w:r>
    </w:p>
    <w:p w14:paraId="2D7362D7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EA396AA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count = [0] * 26</w:t>
      </w:r>
    </w:p>
    <w:p w14:paraId="24D7D951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B8BEF0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ch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s1:</w:t>
      </w:r>
    </w:p>
    <w:p w14:paraId="5581ADBD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count[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ord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ch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- 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ord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('a')] += 1</w:t>
      </w:r>
    </w:p>
    <w:p w14:paraId="6AF32079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31A29E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ch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s2:</w:t>
      </w:r>
    </w:p>
    <w:p w14:paraId="67384729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count[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ord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ch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- 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ord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('a')] -= 1</w:t>
      </w:r>
    </w:p>
    <w:p w14:paraId="750EDFD6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ADFCD1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x in count:</w:t>
      </w:r>
    </w:p>
    <w:p w14:paraId="6BC8C34D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</w:t>
      </w:r>
      <w:proofErr w:type="gram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x !</w:t>
      </w:r>
      <w:proofErr w:type="gram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= 0:</w:t>
      </w:r>
    </w:p>
    <w:p w14:paraId="0FF957F6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False</w:t>
      </w:r>
    </w:p>
    <w:p w14:paraId="6BB03CED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1E31A7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63C0B1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True</w:t>
      </w:r>
    </w:p>
    <w:p w14:paraId="45E404CA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98A5F4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23630D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is_</w:t>
      </w:r>
      <w:proofErr w:type="gram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anagram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"silent", "listen")</w:t>
      </w:r>
    </w:p>
    <w:p w14:paraId="669BA24B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ADF667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if x:</w:t>
      </w:r>
    </w:p>
    <w:p w14:paraId="5BD2C17B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print("anagram")</w:t>
      </w:r>
    </w:p>
    <w:p w14:paraId="3F557376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else:</w:t>
      </w:r>
    </w:p>
    <w:p w14:paraId="7030445E" w14:textId="4C3B3F4C" w:rsidR="00B77A88" w:rsidRPr="00B77A88" w:rsidRDefault="00B77A88" w:rsidP="00B77A8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"not an anagram")</w:t>
      </w:r>
    </w:p>
    <w:p w14:paraId="7F9D8CAF" w14:textId="2DBB6C58" w:rsidR="00BF7C4A" w:rsidRDefault="00000000" w:rsidP="00B77A88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Check for Palindrome</w:t>
      </w:r>
    </w:p>
    <w:p w14:paraId="554B17AF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is_palindrome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(s):</w:t>
      </w:r>
    </w:p>
    <w:p w14:paraId="3CD88651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start=0</w:t>
      </w:r>
    </w:p>
    <w:p w14:paraId="59A5A0EC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end=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(s)-1</w:t>
      </w:r>
    </w:p>
    <w:p w14:paraId="421B7339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start&lt;end:</w:t>
      </w:r>
    </w:p>
    <w:p w14:paraId="3220245B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if s[start</w:t>
      </w:r>
      <w:proofErr w:type="gram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]!=</w:t>
      </w:r>
      <w:proofErr w:type="gram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s[end]:</w:t>
      </w:r>
    </w:p>
    <w:p w14:paraId="161F77F3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"not a palindrome"</w:t>
      </w:r>
    </w:p>
    <w:p w14:paraId="5049644B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start+=1</w:t>
      </w:r>
    </w:p>
    <w:p w14:paraId="2A9961DF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end-=1</w:t>
      </w:r>
    </w:p>
    <w:p w14:paraId="594C6C92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"palindrome"</w:t>
      </w:r>
    </w:p>
    <w:p w14:paraId="63EDFE98" w14:textId="77777777" w:rsidR="00B77A88" w:rsidRPr="00B77A88" w:rsidRDefault="00B77A88" w:rsidP="00B77A88">
      <w:pPr>
        <w:pStyle w:val="ListNumber"/>
        <w:numPr>
          <w:ilvl w:val="0"/>
          <w:numId w:val="0"/>
        </w:numPr>
        <w:tabs>
          <w:tab w:val="left" w:pos="360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50B1A2" w14:textId="3C4CFA17" w:rsidR="00B77A88" w:rsidRPr="00B77A88" w:rsidRDefault="00B77A88" w:rsidP="00B77A8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is_palindrome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("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appa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"))</w:t>
      </w:r>
    </w:p>
    <w:p w14:paraId="5A2B2044" w14:textId="68626E2C" w:rsidR="00BF7C4A" w:rsidRDefault="00000000" w:rsidP="00B77A88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Prime or Not Prime</w:t>
      </w:r>
    </w:p>
    <w:p w14:paraId="0357753F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is_prime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(n):</w:t>
      </w:r>
    </w:p>
    <w:p w14:paraId="4D39A031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n&lt;=1:</w:t>
      </w:r>
    </w:p>
    <w:p w14:paraId="36C35B62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False</w:t>
      </w:r>
    </w:p>
    <w:p w14:paraId="7F95816F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range(</w:t>
      </w:r>
      <w:proofErr w:type="gram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2,int</w:t>
      </w:r>
      <w:proofErr w:type="gram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(n**0.</w:t>
      </w:r>
      <w:proofErr w:type="gram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5)+</w:t>
      </w:r>
      <w:proofErr w:type="gram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1):</w:t>
      </w:r>
    </w:p>
    <w:p w14:paraId="2593806D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n%i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==0:</w:t>
      </w:r>
    </w:p>
    <w:p w14:paraId="26B2AE3D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return False</w:t>
      </w:r>
    </w:p>
    <w:p w14:paraId="2FD32F6E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3CF5D8F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True</w:t>
      </w:r>
    </w:p>
    <w:p w14:paraId="5545258B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E233B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x=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is_</w:t>
      </w:r>
      <w:proofErr w:type="gram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prime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7)</w:t>
      </w:r>
    </w:p>
    <w:p w14:paraId="115A7131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if x:</w:t>
      </w:r>
    </w:p>
    <w:p w14:paraId="55B527B6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print("prime")</w:t>
      </w:r>
    </w:p>
    <w:p w14:paraId="21C152D3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else:</w:t>
      </w:r>
    </w:p>
    <w:p w14:paraId="10933D1A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"not prime")    </w:t>
      </w:r>
    </w:p>
    <w:p w14:paraId="7B9BB6C1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0127D9" w14:textId="1FBEFFAE" w:rsidR="00B77A88" w:rsidRPr="00B77A88" w:rsidRDefault="00B77A88" w:rsidP="00B77A8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</w:p>
    <w:p w14:paraId="4381B2EF" w14:textId="4FB12B10" w:rsidR="00BF7C4A" w:rsidRDefault="00000000" w:rsidP="00B77A88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Fibonacci Series</w:t>
      </w:r>
    </w:p>
    <w:p w14:paraId="5C436879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fibonacci_series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(n):</w:t>
      </w:r>
    </w:p>
    <w:p w14:paraId="210BC42C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n1=0</w:t>
      </w:r>
    </w:p>
    <w:p w14:paraId="5B719A22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n2=1</w:t>
      </w:r>
    </w:p>
    <w:p w14:paraId="3032F580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if(n&gt;=1):</w:t>
      </w:r>
    </w:p>
    <w:p w14:paraId="2E00FF9A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gram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1,end</w:t>
      </w:r>
      <w:proofErr w:type="gram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=" ")</w:t>
      </w:r>
    </w:p>
    <w:p w14:paraId="775A7116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if(n&gt;=2):</w:t>
      </w:r>
    </w:p>
    <w:p w14:paraId="63B15765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n</w:t>
      </w:r>
      <w:proofErr w:type="gram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2,end</w:t>
      </w:r>
      <w:proofErr w:type="gram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=" ")</w:t>
      </w:r>
    </w:p>
    <w:p w14:paraId="2572A804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range(</w:t>
      </w:r>
      <w:proofErr w:type="gram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3,n</w:t>
      </w:r>
      <w:proofErr w:type="gram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+1):</w:t>
      </w:r>
    </w:p>
    <w:p w14:paraId="3AA471A1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next=n1+n2</w:t>
      </w:r>
    </w:p>
    <w:p w14:paraId="51A7EE9A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next,end</w:t>
      </w:r>
      <w:proofErr w:type="spellEnd"/>
      <w:proofErr w:type="gram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=" ")</w:t>
      </w:r>
    </w:p>
    <w:p w14:paraId="32795DDE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n1=n2</w:t>
      </w:r>
    </w:p>
    <w:p w14:paraId="7512D1E8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n2=next</w:t>
      </w:r>
    </w:p>
    <w:p w14:paraId="6E0B9D53" w14:textId="77777777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x=</w:t>
      </w:r>
      <w:proofErr w:type="gram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"enter the number of terms"))</w:t>
      </w:r>
    </w:p>
    <w:p w14:paraId="574D688F" w14:textId="4E9F76A8" w:rsidR="00B77A88" w:rsidRPr="00B77A88" w:rsidRDefault="00B77A88" w:rsidP="00B77A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fibonacci_series</w:t>
      </w:r>
      <w:proofErr w:type="spellEnd"/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(x)</w:t>
      </w:r>
    </w:p>
    <w:p w14:paraId="61BA59AF" w14:textId="3FBF1FCA" w:rsidR="00BF7C4A" w:rsidRPr="008552CB" w:rsidRDefault="00000000" w:rsidP="008552CB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Find Maximum and Minimum Number</w:t>
      </w:r>
    </w:p>
    <w:p w14:paraId="41D0603F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maxMin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(array):</w:t>
      </w:r>
    </w:p>
    <w:p w14:paraId="72092973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max=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array[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0]</w:t>
      </w:r>
    </w:p>
    <w:p w14:paraId="64881570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min=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array[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0]</w:t>
      </w:r>
    </w:p>
    <w:p w14:paraId="53AB62D8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x in array:</w:t>
      </w:r>
    </w:p>
    <w:p w14:paraId="70FBEDA7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x&gt;max:</w:t>
      </w:r>
    </w:p>
    <w:p w14:paraId="0BD9232C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max=x</w:t>
      </w:r>
    </w:p>
    <w:p w14:paraId="2426FA12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x&lt;min:</w:t>
      </w:r>
    </w:p>
    <w:p w14:paraId="06544907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min=x</w:t>
      </w:r>
    </w:p>
    <w:p w14:paraId="6A8245C4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</w:t>
      </w:r>
      <w:proofErr w:type="spellStart"/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max,min</w:t>
      </w:r>
      <w:proofErr w:type="spellEnd"/>
      <w:proofErr w:type="gramEnd"/>
    </w:p>
    <w:p w14:paraId="22BB6132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8C91B6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x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1,2,3,4,5,6]</w:t>
      </w:r>
    </w:p>
    <w:p w14:paraId="70BE9EB9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max,min</w:t>
      </w:r>
      <w:proofErr w:type="spellEnd"/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maxMin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(x) </w:t>
      </w:r>
    </w:p>
    <w:p w14:paraId="2B498D51" w14:textId="5BDC1478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print("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max: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",max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,"min: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",min</w:t>
      </w:r>
      <w:proofErr w:type="spellEnd"/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50F66C4" w14:textId="34FBD367" w:rsidR="00BF7C4A" w:rsidRDefault="00000000" w:rsidP="008552CB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Find 2nd Largest and 2nd Smallest Number</w:t>
      </w:r>
    </w:p>
    <w:p w14:paraId="0445C32D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second_large_and_small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):</w:t>
      </w:r>
    </w:p>
    <w:p w14:paraId="035D545E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</w:p>
    <w:p w14:paraId="2E7A4469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firstL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float('-inf')</w:t>
      </w:r>
    </w:p>
    <w:p w14:paraId="239F34B5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secondL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float('-inf')</w:t>
      </w:r>
    </w:p>
    <w:p w14:paraId="2DB5BEF3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6B36C9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x in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C2193F0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x &gt;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firstL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F352CA3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secondL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firstL</w:t>
      </w:r>
      <w:proofErr w:type="spellEnd"/>
    </w:p>
    <w:p w14:paraId="45FE49DF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firstL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x</w:t>
      </w:r>
    </w:p>
    <w:p w14:paraId="4764D5FD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</w:p>
    <w:p w14:paraId="02722CEC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firstL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&gt; x &gt;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secondL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131FD53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secondL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x</w:t>
      </w:r>
    </w:p>
    <w:p w14:paraId="25D03DB6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DC3088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"Second largest:",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secondL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A3E9AD6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C6DDE2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E3AEE49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firstMin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float('inf')</w:t>
      </w:r>
    </w:p>
    <w:p w14:paraId="55D42F6C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secondMin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float('inf')</w:t>
      </w:r>
    </w:p>
    <w:p w14:paraId="482C3852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7985D1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x in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80F8F92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x &lt;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firstMin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803BC6B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secondMin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firstMin</w:t>
      </w:r>
      <w:proofErr w:type="spellEnd"/>
    </w:p>
    <w:p w14:paraId="62600952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firstMin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x</w:t>
      </w:r>
    </w:p>
    <w:p w14:paraId="19526E53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firstMin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x &lt;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secondMin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A5F3056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secondMin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x</w:t>
      </w:r>
    </w:p>
    <w:p w14:paraId="00CDFFFB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E1DE27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"Second smallest:",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secondMin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914712F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46F68F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9B46E6" w14:textId="4D6DA7A9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second_large_and_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small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[1, 2, 3, 4, 5, 6])</w:t>
      </w:r>
    </w:p>
    <w:p w14:paraId="7AE63F06" w14:textId="542598B2" w:rsidR="00BF7C4A" w:rsidRDefault="00000000" w:rsidP="008552CB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Sort in Ascending and Descending Order</w:t>
      </w:r>
    </w:p>
    <w:p w14:paraId="7133DA08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def sort(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):</w:t>
      </w:r>
    </w:p>
    <w:p w14:paraId="6D404782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n =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60447ED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48391E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56C434ED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</w:p>
    <w:p w14:paraId="402F39D8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CAF3D3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j in 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i+1, n):</w:t>
      </w:r>
    </w:p>
    <w:p w14:paraId="7AF8D61E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[j] &lt;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]:</w:t>
      </w:r>
    </w:p>
    <w:p w14:paraId="373B2F77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j</w:t>
      </w:r>
    </w:p>
    <w:p w14:paraId="7498B7BA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CD500F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],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=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],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5C852218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79D9F7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2FABE479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68C6A7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99E68E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[64, 25, 12, 22, 11]</w:t>
      </w:r>
    </w:p>
    <w:p w14:paraId="7FED781B" w14:textId="712ED962" w:rsid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print(sort(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))</w:t>
      </w:r>
    </w:p>
    <w:p w14:paraId="783FD31D" w14:textId="77777777" w:rsid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7B06A1" w14:textId="77777777" w:rsid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AF2D67" w14:textId="77777777" w:rsid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C0CBA7" w14:textId="77777777" w:rsid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645E03" w14:textId="77777777" w:rsidR="008552CB" w:rsidRPr="008552CB" w:rsidRDefault="008552CB" w:rsidP="008552C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def sort(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):</w:t>
      </w:r>
    </w:p>
    <w:p w14:paraId="4F77661E" w14:textId="77777777" w:rsidR="008552CB" w:rsidRPr="008552CB" w:rsidRDefault="008552CB" w:rsidP="008552C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    n =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len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(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)</w:t>
      </w:r>
    </w:p>
    <w:p w14:paraId="32955C40" w14:textId="77777777" w:rsidR="008552CB" w:rsidRPr="008552CB" w:rsidRDefault="008552CB" w:rsidP="008552C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2700C471" w14:textId="77777777" w:rsidR="008552CB" w:rsidRPr="008552CB" w:rsidRDefault="008552CB" w:rsidP="008552C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    for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i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in range(n):</w:t>
      </w:r>
    </w:p>
    <w:p w14:paraId="637CD793" w14:textId="77777777" w:rsidR="008552CB" w:rsidRPr="008552CB" w:rsidRDefault="008552CB" w:rsidP="008552C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       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max_index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=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i</w:t>
      </w:r>
      <w:proofErr w:type="spellEnd"/>
    </w:p>
    <w:p w14:paraId="476708E7" w14:textId="77777777" w:rsidR="008552CB" w:rsidRPr="008552CB" w:rsidRDefault="008552CB" w:rsidP="008552C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56CD7257" w14:textId="77777777" w:rsidR="008552CB" w:rsidRPr="008552CB" w:rsidRDefault="008552CB" w:rsidP="008552C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        for j in 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range(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i+1, n):</w:t>
      </w:r>
    </w:p>
    <w:p w14:paraId="22A84714" w14:textId="77777777" w:rsidR="008552CB" w:rsidRPr="008552CB" w:rsidRDefault="008552CB" w:rsidP="008552C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            if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[j] &gt;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[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max_index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]:   # changed sign</w:t>
      </w:r>
    </w:p>
    <w:p w14:paraId="2CBB8B15" w14:textId="77777777" w:rsidR="008552CB" w:rsidRPr="008552CB" w:rsidRDefault="008552CB" w:rsidP="008552C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               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max_index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= j</w:t>
      </w:r>
    </w:p>
    <w:p w14:paraId="31D35CAD" w14:textId="77777777" w:rsidR="008552CB" w:rsidRPr="008552CB" w:rsidRDefault="008552CB" w:rsidP="008552C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14972D98" w14:textId="77777777" w:rsidR="008552CB" w:rsidRPr="008552CB" w:rsidRDefault="008552CB" w:rsidP="008552C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       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[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i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],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[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max_index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] =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[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max_index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],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[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i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]</w:t>
      </w:r>
    </w:p>
    <w:p w14:paraId="06BCE468" w14:textId="77777777" w:rsidR="008552CB" w:rsidRPr="008552CB" w:rsidRDefault="008552CB" w:rsidP="008552C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17932880" w14:textId="77777777" w:rsidR="008552CB" w:rsidRPr="008552CB" w:rsidRDefault="008552CB" w:rsidP="008552C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    return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arr</w:t>
      </w:r>
      <w:proofErr w:type="spellEnd"/>
    </w:p>
    <w:p w14:paraId="03856B41" w14:textId="77777777" w:rsidR="008552CB" w:rsidRPr="008552CB" w:rsidRDefault="008552CB" w:rsidP="008552C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30704B4B" w14:textId="77777777" w:rsidR="008552CB" w:rsidRPr="008552CB" w:rsidRDefault="008552CB" w:rsidP="008552C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 = [64, 25, 12, 22, 11]</w:t>
      </w:r>
    </w:p>
    <w:p w14:paraId="5F055C4D" w14:textId="77777777" w:rsidR="008552CB" w:rsidRPr="008552CB" w:rsidRDefault="008552CB" w:rsidP="008552C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print(sort(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arr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))</w:t>
      </w:r>
    </w:p>
    <w:p w14:paraId="262998CF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0CB081" w14:textId="7E597B49" w:rsidR="00BF7C4A" w:rsidRDefault="00000000" w:rsidP="008552CB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Count Vowels and Consonants in a String</w:t>
      </w:r>
    </w:p>
    <w:p w14:paraId="65446EDB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count_vowels_consonants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(s):</w:t>
      </w:r>
    </w:p>
    <w:p w14:paraId="0D5DC777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vowel = 0</w:t>
      </w:r>
    </w:p>
    <w:p w14:paraId="61B9D607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consonant = 0</w:t>
      </w:r>
    </w:p>
    <w:p w14:paraId="3154B46B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99A399A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ch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s:</w:t>
      </w:r>
    </w:p>
    <w:p w14:paraId="4CA07C6C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# 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convert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lowercase on the fly</w:t>
      </w:r>
    </w:p>
    <w:p w14:paraId="43D20CE8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 = </w:t>
      </w:r>
      <w:proofErr w:type="spellStart"/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ch.lower</w:t>
      </w:r>
      <w:proofErr w:type="spellEnd"/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6C45F9AB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c in "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aeiou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":</w:t>
      </w:r>
    </w:p>
    <w:p w14:paraId="538809B5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vowel += 1</w:t>
      </w:r>
    </w:p>
    <w:p w14:paraId="24E956DF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c.isalpha</w:t>
      </w:r>
      <w:proofErr w:type="spellEnd"/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():</w:t>
      </w:r>
    </w:p>
    <w:p w14:paraId="26B674FE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consonant += 1</w:t>
      </w:r>
    </w:p>
    <w:p w14:paraId="40B2EECB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B7FB644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vowel, consonant</w:t>
      </w:r>
    </w:p>
    <w:p w14:paraId="5D802458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FF356A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count_vowels_consonants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("Apple")</w:t>
      </w:r>
    </w:p>
    <w:p w14:paraId="4E11077F" w14:textId="34B0D722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vowelCount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=", 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x[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0], "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consonantCount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=", 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x[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1])</w:t>
      </w:r>
    </w:p>
    <w:p w14:paraId="77DC3148" w14:textId="44410F3D" w:rsidR="00BF7C4A" w:rsidRDefault="00000000" w:rsidP="008552CB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Sum of Digits in a Number</w:t>
      </w:r>
    </w:p>
    <w:p w14:paraId="5970B009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digi_count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(num):</w:t>
      </w:r>
    </w:p>
    <w:p w14:paraId="531E249B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count=0</w:t>
      </w:r>
    </w:p>
    <w:p w14:paraId="466F3842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num!=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0:</w:t>
      </w:r>
    </w:p>
    <w:p w14:paraId="33CE0FAC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digit=num%10</w:t>
      </w:r>
    </w:p>
    <w:p w14:paraId="033C0F35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count=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count+digit</w:t>
      </w:r>
      <w:proofErr w:type="spellEnd"/>
    </w:p>
    <w:p w14:paraId="32200FF0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num=num//10</w:t>
      </w:r>
    </w:p>
    <w:p w14:paraId="13104010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count</w:t>
      </w:r>
    </w:p>
    <w:p w14:paraId="71765012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46914E" w14:textId="62EAAD76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digi_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count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1234)    </w:t>
      </w:r>
    </w:p>
    <w:p w14:paraId="555B9110" w14:textId="2A7B129D" w:rsidR="00BF7C4A" w:rsidRDefault="00000000" w:rsidP="008552CB">
      <w:pPr>
        <w:pStyle w:val="ListNumber"/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Factorial of a Number</w:t>
      </w:r>
    </w:p>
    <w:p w14:paraId="30CF7570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def fact(n):</w:t>
      </w:r>
    </w:p>
    <w:p w14:paraId="21D915BE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fact=1</w:t>
      </w:r>
    </w:p>
    <w:p w14:paraId="2023DB83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range(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2,n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+1):</w:t>
      </w:r>
    </w:p>
    <w:p w14:paraId="1AA900FE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fact*=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</w:p>
    <w:p w14:paraId="6097BFED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fact</w:t>
      </w:r>
    </w:p>
    <w:p w14:paraId="3C1C732B" w14:textId="38AAD505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fact(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5))        </w:t>
      </w:r>
    </w:p>
    <w:p w14:paraId="34D90108" w14:textId="77777777" w:rsidR="00BF7C4A" w:rsidRDefault="0000000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11.check even or add</w:t>
      </w:r>
    </w:p>
    <w:p w14:paraId="16D7AC6B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567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def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Odd_Even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(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num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):</w:t>
      </w:r>
    </w:p>
    <w:p w14:paraId="6AFE3A84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567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    if num%2==0:</w:t>
      </w:r>
    </w:p>
    <w:p w14:paraId="3617DC41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567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        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print(</w:t>
      </w:r>
      <w:proofErr w:type="spellStart"/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num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,"is even")</w:t>
      </w:r>
    </w:p>
    <w:p w14:paraId="4C697EA8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567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    else:</w:t>
      </w:r>
    </w:p>
    <w:p w14:paraId="062CD318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567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        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print(</w:t>
      </w:r>
      <w:proofErr w:type="spellStart"/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num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 xml:space="preserve">,"is odd") </w:t>
      </w:r>
    </w:p>
    <w:p w14:paraId="00AAEDF4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567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</w:p>
    <w:p w14:paraId="38775FE4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567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x=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int(input(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"enter the number"))</w:t>
      </w:r>
    </w:p>
    <w:p w14:paraId="56A674C9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567"/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</w:pP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Odd_Even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  <w:lang w:val="en-IN"/>
        </w:rPr>
        <w:t>(x)</w:t>
      </w:r>
    </w:p>
    <w:p w14:paraId="4CBC8519" w14:textId="77777777" w:rsidR="008552CB" w:rsidRPr="00B77A88" w:rsidRDefault="008552CB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09712B" w14:textId="10A1352B" w:rsidR="00BF7C4A" w:rsidRDefault="00000000" w:rsidP="007C5B68">
      <w:pPr>
        <w:pStyle w:val="ListNumber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Find the Largest of Three Numbers</w:t>
      </w:r>
    </w:p>
    <w:p w14:paraId="53D6A8CC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Find_Largest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a,b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,c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):</w:t>
      </w:r>
    </w:p>
    <w:p w14:paraId="6D167F69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a&gt;b and a&gt;c:</w:t>
      </w:r>
    </w:p>
    <w:p w14:paraId="1322CF2A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a,"is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largest")</w:t>
      </w:r>
    </w:p>
    <w:p w14:paraId="39724704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b&gt;c:</w:t>
      </w:r>
    </w:p>
    <w:p w14:paraId="701B263D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b,"is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largest") </w:t>
      </w:r>
    </w:p>
    <w:p w14:paraId="5C96DE6E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14:paraId="22E00DEF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c,"is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largest")    </w:t>
      </w:r>
    </w:p>
    <w:p w14:paraId="088359DA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1AB35F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a=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"enter first number"))</w:t>
      </w:r>
    </w:p>
    <w:p w14:paraId="45601FAC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b=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"enter second number"))</w:t>
      </w:r>
    </w:p>
    <w:p w14:paraId="13ABF35C" w14:textId="77777777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c=</w:t>
      </w:r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"enter third number"))</w:t>
      </w:r>
    </w:p>
    <w:p w14:paraId="7078E4D2" w14:textId="46A3DD26" w:rsidR="008552CB" w:rsidRPr="008552CB" w:rsidRDefault="008552CB" w:rsidP="008552C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Find_Largest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a,b</w:t>
      </w:r>
      <w:proofErr w:type="gram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,c</w:t>
      </w:r>
      <w:proofErr w:type="spellEnd"/>
      <w:r w:rsidRPr="008552CB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9472941" w14:textId="6E87F101" w:rsidR="00BF7C4A" w:rsidRDefault="00000000" w:rsidP="007C5B68">
      <w:pPr>
        <w:pStyle w:val="ListNumber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Count the Frequency of Elements in a List</w:t>
      </w:r>
    </w:p>
    <w:p w14:paraId="2CC289BC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def count(L):</w:t>
      </w:r>
    </w:p>
    <w:p w14:paraId="3E2ABE66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D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={ }</w:t>
      </w:r>
      <w:proofErr w:type="gramEnd"/>
    </w:p>
    <w:p w14:paraId="08D72560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x in L:</w:t>
      </w:r>
    </w:p>
    <w:p w14:paraId="40C190F1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x not in D:</w:t>
      </w:r>
    </w:p>
    <w:p w14:paraId="5CE248D0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D[x]=1</w:t>
      </w:r>
    </w:p>
    <w:p w14:paraId="7010368A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else:</w:t>
      </w:r>
    </w:p>
    <w:p w14:paraId="39094A50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D[x]+=1</w:t>
      </w:r>
    </w:p>
    <w:p w14:paraId="3474B468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print(D)        </w:t>
      </w:r>
    </w:p>
    <w:p w14:paraId="7C39CF59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nums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"Enter numbers: ") </w:t>
      </w:r>
    </w:p>
    <w:p w14:paraId="15C62BB8" w14:textId="50D473CE" w:rsidR="007C5B68" w:rsidRPr="007C5B68" w:rsidRDefault="007C5B68" w:rsidP="007C5B6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count(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nums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         </w:t>
      </w:r>
    </w:p>
    <w:p w14:paraId="3A068A04" w14:textId="2D2C2FB1" w:rsidR="00BF7C4A" w:rsidRDefault="00000000" w:rsidP="007C5B68">
      <w:pPr>
        <w:pStyle w:val="ListNumber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Reverse a String</w:t>
      </w:r>
    </w:p>
    <w:p w14:paraId="5761E4E7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rev_str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(str):</w:t>
      </w:r>
    </w:p>
    <w:p w14:paraId="619743F6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rev=""</w:t>
      </w:r>
    </w:p>
    <w:p w14:paraId="0317309A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ch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str:</w:t>
      </w:r>
    </w:p>
    <w:p w14:paraId="2BB03D91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rev=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ch+rev</w:t>
      </w:r>
      <w:proofErr w:type="spellEnd"/>
    </w:p>
    <w:p w14:paraId="2336B14E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rev</w:t>
      </w:r>
    </w:p>
    <w:p w14:paraId="043CCEB6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str=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"enter a string")  </w:t>
      </w:r>
    </w:p>
    <w:p w14:paraId="53A2F209" w14:textId="2BD2D9A3" w:rsidR="007C5B68" w:rsidRPr="007C5B68" w:rsidRDefault="007C5B68" w:rsidP="007C5B6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rev_str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(str))</w:t>
      </w:r>
    </w:p>
    <w:p w14:paraId="27E98868" w14:textId="7DC9215C" w:rsidR="00BF7C4A" w:rsidRDefault="00000000" w:rsidP="007C5B68">
      <w:pPr>
        <w:pStyle w:val="ListNumber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Check Armstrong Number</w:t>
      </w:r>
    </w:p>
    <w:p w14:paraId="6AF036BC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check_Armstrong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(num):</w:t>
      </w:r>
    </w:p>
    <w:p w14:paraId="1C70BA04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og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num</w:t>
      </w:r>
    </w:p>
    <w:p w14:paraId="2B9CFEB3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temp = num</w:t>
      </w:r>
    </w:p>
    <w:p w14:paraId="40E3EB4D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count = 0</w:t>
      </w:r>
    </w:p>
    <w:p w14:paraId="02C6AD63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F65C39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temp !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= 0:</w:t>
      </w:r>
    </w:p>
    <w:p w14:paraId="783CC575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count += 1</w:t>
      </w:r>
    </w:p>
    <w:p w14:paraId="4E7006AD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temp //= 10   # use temp here</w:t>
      </w:r>
    </w:p>
    <w:p w14:paraId="3ABCE75A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042CA0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sum = 0</w:t>
      </w:r>
    </w:p>
    <w:p w14:paraId="4730FA86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temp = num       # reset temp to use again</w:t>
      </w:r>
    </w:p>
    <w:p w14:paraId="3D07BF05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380293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temp !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= 0:</w:t>
      </w:r>
    </w:p>
    <w:p w14:paraId="18C7A07D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digit = temp % 10</w:t>
      </w:r>
    </w:p>
    <w:p w14:paraId="3D64A238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sum = sum + (digit ** count)</w:t>
      </w:r>
    </w:p>
    <w:p w14:paraId="58B00AC5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temp = temp // 10</w:t>
      </w:r>
    </w:p>
    <w:p w14:paraId="749A0BE4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C73259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og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== sum:</w:t>
      </w:r>
    </w:p>
    <w:p w14:paraId="78E3585F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"given number is 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armstrong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number")</w:t>
      </w:r>
    </w:p>
    <w:p w14:paraId="44C21EC3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14:paraId="6622E831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"given number is not an 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armstrong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number")</w:t>
      </w:r>
    </w:p>
    <w:p w14:paraId="64329955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31438D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num = 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"enter a number: "))</w:t>
      </w:r>
    </w:p>
    <w:p w14:paraId="7004A8B5" w14:textId="70F91A63" w:rsidR="007C5B68" w:rsidRPr="007C5B68" w:rsidRDefault="007C5B68" w:rsidP="007C5B6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check_Armstrong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(num)</w:t>
      </w:r>
    </w:p>
    <w:p w14:paraId="4522C629" w14:textId="6846EE7D" w:rsidR="00BF7C4A" w:rsidRDefault="00000000" w:rsidP="007C5B68">
      <w:pPr>
        <w:pStyle w:val="ListNumber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552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Generate Multiplication Table</w:t>
      </w:r>
    </w:p>
    <w:p w14:paraId="79BAC0FB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def table(n):</w:t>
      </w:r>
    </w:p>
    <w:p w14:paraId="0C8A5A51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range(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1,n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+1):</w:t>
      </w:r>
    </w:p>
    <w:p w14:paraId="32B79617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print(f"{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} x {n} ={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*n}")</w:t>
      </w:r>
    </w:p>
    <w:p w14:paraId="19017735" w14:textId="4805C0D4" w:rsidR="007C5B68" w:rsidRPr="007C5B68" w:rsidRDefault="007C5B68" w:rsidP="007C5B6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table(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10)        </w:t>
      </w:r>
    </w:p>
    <w:p w14:paraId="6218FE91" w14:textId="45C341CE" w:rsidR="00BF7C4A" w:rsidRDefault="00000000" w:rsidP="007C5B68">
      <w:pPr>
        <w:pStyle w:val="ListNumber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Remove Duplicates from a List</w:t>
      </w:r>
    </w:p>
    <w:p w14:paraId="0B266876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remove_Duplicates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(list):</w:t>
      </w:r>
    </w:p>
    <w:p w14:paraId="5B8224F3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unique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2AD05875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x in list:</w:t>
      </w:r>
    </w:p>
    <w:p w14:paraId="15DE37F4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x not in unique:</w:t>
      </w:r>
    </w:p>
    <w:p w14:paraId="09154F01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unique.append</w:t>
      </w:r>
      <w:proofErr w:type="spellEnd"/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(x)</w:t>
      </w:r>
    </w:p>
    <w:p w14:paraId="11849828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unique</w:t>
      </w:r>
    </w:p>
    <w:p w14:paraId="26CDF240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D3522C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list=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list(map(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int,input</w:t>
      </w:r>
      <w:proofErr w:type="spellEnd"/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("enter the numbers 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seperated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by spaces:"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).split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())) </w:t>
      </w:r>
    </w:p>
    <w:p w14:paraId="407AE580" w14:textId="5704426A" w:rsidR="007C5B68" w:rsidRPr="007C5B68" w:rsidRDefault="007C5B68" w:rsidP="007C5B6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remove_Duplicates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(list)       </w:t>
      </w:r>
    </w:p>
    <w:p w14:paraId="73EADB30" w14:textId="08F7604B" w:rsidR="00BF7C4A" w:rsidRDefault="00000000" w:rsidP="007C5B68">
      <w:pPr>
        <w:pStyle w:val="ListNumber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Merge and Sort Two Lists</w:t>
      </w:r>
    </w:p>
    <w:p w14:paraId="7B962A87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merge_and_sort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(l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1,l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2):</w:t>
      </w:r>
    </w:p>
    <w:p w14:paraId="4AEA7BBF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l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1.extend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(l2)</w:t>
      </w:r>
    </w:p>
    <w:p w14:paraId="209A2E39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range(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(l1)):</w:t>
      </w:r>
    </w:p>
    <w:p w14:paraId="55EC0065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j in range(i+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1,len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(l1)):</w:t>
      </w:r>
    </w:p>
    <w:p w14:paraId="59D80BAA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l1[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]&gt;l1[j]:</w:t>
      </w:r>
    </w:p>
    <w:p w14:paraId="504464F4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    l1[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],l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1[j]=l1[j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],l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1[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</w:p>
    <w:p w14:paraId="6AE1C991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l1</w:t>
      </w:r>
    </w:p>
    <w:p w14:paraId="72FEB336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l1=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list(map(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int,input</w:t>
      </w:r>
      <w:proofErr w:type="spellEnd"/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("enter the elements 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seperated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by space:"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).split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()))  </w:t>
      </w:r>
    </w:p>
    <w:p w14:paraId="302E226B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l2=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list(map(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int,input</w:t>
      </w:r>
      <w:proofErr w:type="spellEnd"/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("enter the elements 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seperated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by space:"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).split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()))  </w:t>
      </w:r>
    </w:p>
    <w:p w14:paraId="74EB29D3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merge_and_sort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(l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1,l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2))</w:t>
      </w:r>
    </w:p>
    <w:p w14:paraId="362A1F16" w14:textId="77777777" w:rsidR="007C5B68" w:rsidRPr="00B77A88" w:rsidRDefault="007C5B68" w:rsidP="007C5B6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3E7AA77" w14:textId="6F70D609" w:rsidR="00BF7C4A" w:rsidRDefault="00000000" w:rsidP="007C5B68">
      <w:pPr>
        <w:pStyle w:val="ListNumber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Convert Celsius to Fahrenheit</w:t>
      </w:r>
    </w:p>
    <w:p w14:paraId="4FFF234F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celsius_to_farenheit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(c):</w:t>
      </w:r>
    </w:p>
    <w:p w14:paraId="09FA7E9F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f=(c*9/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5)+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32</w:t>
      </w:r>
    </w:p>
    <w:p w14:paraId="69D842F8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f</w:t>
      </w:r>
    </w:p>
    <w:p w14:paraId="288E208D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c=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float(input(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"enter 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celsius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:"))</w:t>
      </w:r>
    </w:p>
    <w:p w14:paraId="763BCE93" w14:textId="6F838FBF" w:rsidR="007C5B68" w:rsidRPr="007C5B68" w:rsidRDefault="007C5B68" w:rsidP="007C5B6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celsius_to_farenheit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(c))    </w:t>
      </w:r>
    </w:p>
    <w:p w14:paraId="39834B9B" w14:textId="6E2617A4" w:rsidR="00BF7C4A" w:rsidRDefault="00000000" w:rsidP="007C5B68">
      <w:pPr>
        <w:pStyle w:val="ListNumber"/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Check Leap Year</w:t>
      </w:r>
    </w:p>
    <w:p w14:paraId="73D9B691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is_leapYear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(year):</w:t>
      </w:r>
    </w:p>
    <w:p w14:paraId="023DBC1C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(year%4==0 and year%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100!=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0) or year%400==0:</w:t>
      </w:r>
    </w:p>
    <w:p w14:paraId="15663326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"leap year")</w:t>
      </w:r>
    </w:p>
    <w:p w14:paraId="0CC4FC65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14:paraId="7C137306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"not a leap year")   </w:t>
      </w:r>
    </w:p>
    <w:p w14:paraId="1130A033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7E711D" w14:textId="77777777" w:rsidR="007C5B68" w:rsidRPr="007C5B68" w:rsidRDefault="007C5B68" w:rsidP="007C5B6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year=</w:t>
      </w:r>
      <w:proofErr w:type="gram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"enter year"))</w:t>
      </w:r>
    </w:p>
    <w:p w14:paraId="0DBEDCB7" w14:textId="3AC61BEF" w:rsidR="007C5B68" w:rsidRPr="007C5B68" w:rsidRDefault="007C5B68" w:rsidP="007C5B68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is_leapYear</w:t>
      </w:r>
      <w:proofErr w:type="spellEnd"/>
      <w:r w:rsidRPr="007C5B68">
        <w:rPr>
          <w:rFonts w:ascii="Times New Roman" w:hAnsi="Times New Roman" w:cs="Times New Roman"/>
          <w:color w:val="000000" w:themeColor="text1"/>
          <w:sz w:val="28"/>
          <w:szCs w:val="28"/>
        </w:rPr>
        <w:t>(year)</w:t>
      </w:r>
    </w:p>
    <w:p w14:paraId="7CF851DF" w14:textId="77777777" w:rsidR="00BF7C4A" w:rsidRPr="00B77A88" w:rsidRDefault="0000000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21. Find Common Elements Between Two Lists</w:t>
      </w:r>
    </w:p>
    <w:p w14:paraId="5D69CCAC" w14:textId="77777777" w:rsidR="00BF7C4A" w:rsidRPr="00B77A88" w:rsidRDefault="0000000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22. Calculate the Area of a Circle</w:t>
      </w:r>
    </w:p>
    <w:p w14:paraId="3EDDDBA5" w14:textId="77777777" w:rsidR="00BF7C4A" w:rsidRPr="00B77A88" w:rsidRDefault="0000000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23. Check Positive, Negative, or Zero</w:t>
      </w:r>
    </w:p>
    <w:p w14:paraId="604017C4" w14:textId="77777777" w:rsidR="00BF7C4A" w:rsidRPr="00B77A88" w:rsidRDefault="0000000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24. Remove Punctuation from a String</w:t>
      </w:r>
    </w:p>
    <w:p w14:paraId="15DC9758" w14:textId="77777777" w:rsidR="00BF7C4A" w:rsidRPr="00B77A88" w:rsidRDefault="0000000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25. Convert Decimal to Binary</w:t>
      </w:r>
    </w:p>
    <w:p w14:paraId="4AA6B5FA" w14:textId="77777777" w:rsidR="00BF7C4A" w:rsidRPr="00B77A88" w:rsidRDefault="0000000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26. Sum of All Elements in a List</w:t>
      </w:r>
    </w:p>
    <w:p w14:paraId="78A01BB2" w14:textId="77777777" w:rsidR="00BF7C4A" w:rsidRPr="00B77A88" w:rsidRDefault="0000000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27. Calculate Power Without Using Power Operator</w:t>
      </w:r>
    </w:p>
    <w:p w14:paraId="315380BD" w14:textId="77777777" w:rsidR="00BF7C4A" w:rsidRPr="00B77A88" w:rsidRDefault="0000000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28. Check if All Characters in String are Unique</w:t>
      </w:r>
    </w:p>
    <w:p w14:paraId="6B7E9CE9" w14:textId="77777777" w:rsidR="00BF7C4A" w:rsidRPr="00B77A88" w:rsidRDefault="0000000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29. Find the Length of a List Without Using </w:t>
      </w:r>
      <w:proofErr w:type="spellStart"/>
      <w:proofErr w:type="gramStart"/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len</w:t>
      </w:r>
      <w:proofErr w:type="spellEnd"/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</w:t>
      </w:r>
      <w:proofErr w:type="gramEnd"/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73569712" w14:textId="77777777" w:rsidR="00BF7C4A" w:rsidRPr="00B77A88" w:rsidRDefault="0000000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30. Check if List is Palindrome</w:t>
      </w:r>
    </w:p>
    <w:p w14:paraId="5BEE7444" w14:textId="77777777" w:rsidR="00BF7C4A" w:rsidRPr="00B77A88" w:rsidRDefault="00BF7C4A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5EF2FBD" w14:textId="77777777" w:rsidR="00BF7C4A" w:rsidRPr="00B77A88" w:rsidRDefault="00BF7C4A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075A1A" w14:textId="77777777" w:rsidR="00BF7C4A" w:rsidRPr="00B77A88" w:rsidRDefault="0000000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31.</w:t>
      </w:r>
      <w:r w:rsidRPr="00B77A88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Format: 5 uppercase letters + 4 digits + 1 uppercase letter</w:t>
      </w:r>
    </w:p>
    <w:p w14:paraId="49185543" w14:textId="77777777" w:rsidR="00BF7C4A" w:rsidRPr="00B77A88" w:rsidRDefault="00BF7C4A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58BBF8F" w14:textId="77777777" w:rsidR="00BF7C4A" w:rsidRPr="00B77A88" w:rsidRDefault="0000000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Input: "ABCDE1234F"  </w:t>
      </w:r>
    </w:p>
    <w:p w14:paraId="1D40B116" w14:textId="77777777" w:rsidR="00BF7C4A" w:rsidRPr="00B77A88" w:rsidRDefault="0000000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 "Valid PAN"</w:t>
      </w:r>
    </w:p>
    <w:p w14:paraId="55D64E31" w14:textId="77777777" w:rsidR="00BF7C4A" w:rsidRPr="00B77A88" w:rsidRDefault="00BF7C4A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982864B" w14:textId="77777777" w:rsidR="00BF7C4A" w:rsidRPr="00B77A88" w:rsidRDefault="0000000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32.</w:t>
      </w:r>
      <w:r w:rsidRPr="00B77A88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List Flattening</w:t>
      </w:r>
    </w:p>
    <w:p w14:paraId="3F66B294" w14:textId="77777777" w:rsidR="00BF7C4A" w:rsidRPr="00B77A88" w:rsidRDefault="0000000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Input: [[1, 2], [3, 4], [5]]  </w:t>
      </w:r>
    </w:p>
    <w:p w14:paraId="61DDAE9B" w14:textId="77777777" w:rsidR="00BF7C4A" w:rsidRPr="00B77A88" w:rsidRDefault="0000000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 [1, 2, 3, 4, 5]</w:t>
      </w:r>
    </w:p>
    <w:p w14:paraId="10805E28" w14:textId="77777777" w:rsidR="00BF7C4A" w:rsidRPr="00B77A88" w:rsidRDefault="00BF7C4A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7A8E2F3" w14:textId="77777777" w:rsidR="00BF7C4A" w:rsidRPr="00B77A88" w:rsidRDefault="00BF7C4A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5174385" w14:textId="77777777" w:rsidR="00BF7C4A" w:rsidRPr="00B77A88" w:rsidRDefault="00BF7C4A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886047B" w14:textId="77777777" w:rsidR="00BF7C4A" w:rsidRPr="00B77A88" w:rsidRDefault="0000000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33.</w:t>
      </w:r>
      <w:r w:rsidRPr="00B77A88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Find All Numbers That Are Palindromes in List</w:t>
      </w:r>
    </w:p>
    <w:p w14:paraId="0866C13F" w14:textId="77777777" w:rsidR="00BF7C4A" w:rsidRPr="00B77A88" w:rsidRDefault="0000000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Input: [121, 133, 123, 88, 97]  </w:t>
      </w:r>
    </w:p>
    <w:p w14:paraId="69104A34" w14:textId="77777777" w:rsidR="00BF7C4A" w:rsidRPr="00B77A88" w:rsidRDefault="00000000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 [121, 133, 88]</w:t>
      </w:r>
    </w:p>
    <w:p w14:paraId="30FB8F33" w14:textId="77777777" w:rsidR="00BF7C4A" w:rsidRPr="00B77A88" w:rsidRDefault="00BF7C4A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DB156FE" w14:textId="77777777" w:rsidR="00BF7C4A" w:rsidRPr="00B77A88" w:rsidRDefault="00000000">
      <w:pPr>
        <w:pStyle w:val="Heading3"/>
        <w:keepNext w:val="0"/>
        <w:keepLines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>34.</w:t>
      </w:r>
      <w:r w:rsidRPr="00B77A88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Find Longest Word in Sentence</w:t>
      </w:r>
    </w:p>
    <w:p w14:paraId="57632258" w14:textId="77777777" w:rsidR="00BF7C4A" w:rsidRPr="00B77A88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  <w:t>python</w:t>
      </w:r>
    </w:p>
    <w:p w14:paraId="11295C2B" w14:textId="77777777" w:rsidR="00BF7C4A" w:rsidRPr="00B77A88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77A88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  <w:t>CopyEdit</w:t>
      </w:r>
      <w:proofErr w:type="spellEnd"/>
    </w:p>
    <w:p w14:paraId="7AC19B0F" w14:textId="77777777" w:rsidR="00BF7C4A" w:rsidRPr="00B77A88" w:rsidRDefault="00000000">
      <w:pPr>
        <w:rPr>
          <w:rStyle w:val="HTMLCode"/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</w:pPr>
      <w:r w:rsidRPr="00B77A88">
        <w:rPr>
          <w:rStyle w:val="HTMLCode"/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  <w:t xml:space="preserve">Input: </w:t>
      </w:r>
      <w:r w:rsidRPr="00B77A88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  <w:t>"Python is fantastic and powerful"</w:t>
      </w:r>
      <w:r w:rsidRPr="00B77A88">
        <w:rPr>
          <w:rStyle w:val="HTMLCode"/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  <w:t xml:space="preserve">  </w:t>
      </w:r>
    </w:p>
    <w:p w14:paraId="70668C8D" w14:textId="77777777" w:rsidR="00BF7C4A" w:rsidRPr="00B77A88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Style w:val="HTMLCode"/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  <w:t xml:space="preserve">Output: </w:t>
      </w:r>
      <w:r w:rsidRPr="00B77A88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  <w:t>"Longest word: fantastic"</w:t>
      </w:r>
    </w:p>
    <w:p w14:paraId="292AF20A" w14:textId="77777777" w:rsidR="00BF7C4A" w:rsidRPr="00B77A88" w:rsidRDefault="00BF7C4A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F942400" w14:textId="77777777" w:rsidR="00BF7C4A" w:rsidRPr="00B77A88" w:rsidRDefault="00000000">
      <w:pPr>
        <w:pStyle w:val="Heading3"/>
        <w:keepNext w:val="0"/>
        <w:keepLines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35. </w:t>
      </w:r>
      <w:r w:rsidRPr="00B77A88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Password Masker</w:t>
      </w:r>
    </w:p>
    <w:p w14:paraId="213600F3" w14:textId="77777777" w:rsidR="00BF7C4A" w:rsidRPr="00B77A88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7A88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  <w:t>python</w:t>
      </w:r>
    </w:p>
    <w:p w14:paraId="2FCF21F3" w14:textId="77777777" w:rsidR="00BF7C4A" w:rsidRPr="00B77A88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77A88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  <w:t>CopyEdit</w:t>
      </w:r>
      <w:proofErr w:type="spellEnd"/>
    </w:p>
    <w:p w14:paraId="38563F8B" w14:textId="77777777" w:rsidR="00BF7C4A" w:rsidRPr="00B77A88" w:rsidRDefault="00000000">
      <w:pPr>
        <w:rPr>
          <w:rStyle w:val="HTMLCode"/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</w:pPr>
      <w:r w:rsidRPr="00B77A88">
        <w:rPr>
          <w:rStyle w:val="HTMLCode"/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  <w:t xml:space="preserve">Input: </w:t>
      </w:r>
      <w:r w:rsidRPr="00B77A88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  <w:t>"</w:t>
      </w:r>
      <w:proofErr w:type="spellStart"/>
      <w:r w:rsidRPr="00B77A88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  <w:t>mysecret</w:t>
      </w:r>
      <w:proofErr w:type="spellEnd"/>
      <w:r w:rsidRPr="00B77A88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  <w:t>"</w:t>
      </w:r>
      <w:r w:rsidRPr="00B77A88">
        <w:rPr>
          <w:rStyle w:val="HTMLCode"/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  <w:t xml:space="preserve">  </w:t>
      </w:r>
    </w:p>
    <w:p w14:paraId="5FD09049" w14:textId="77777777" w:rsidR="00BF7C4A" w:rsidRPr="00B77A88" w:rsidRDefault="00000000">
      <w:pPr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</w:pPr>
      <w:r w:rsidRPr="00B77A88">
        <w:rPr>
          <w:rStyle w:val="HTMLCode"/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  <w:t xml:space="preserve">Output: </w:t>
      </w:r>
      <w:r w:rsidRPr="00B77A88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  <w:t>"*******"</w:t>
      </w:r>
    </w:p>
    <w:p w14:paraId="5F3C23B9" w14:textId="77777777" w:rsidR="00BF7C4A" w:rsidRPr="00B77A88" w:rsidRDefault="00BF7C4A">
      <w:pPr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</w:pPr>
    </w:p>
    <w:p w14:paraId="21335CEE" w14:textId="77777777" w:rsidR="00BF7C4A" w:rsidRPr="00B77A88" w:rsidRDefault="00BF7C4A">
      <w:pPr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</w:pPr>
    </w:p>
    <w:p w14:paraId="4A80DF71" w14:textId="77777777" w:rsidR="00BF7C4A" w:rsidRPr="00B77A88" w:rsidRDefault="00000000">
      <w:pPr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</w:pPr>
      <w:r w:rsidRPr="00B77A88">
        <w:rPr>
          <w:rFonts w:ascii="SimSun" w:eastAsia="SimSun" w:hAnsi="SimSun" w:cs="SimSun"/>
          <w:sz w:val="28"/>
          <w:szCs w:val="28"/>
        </w:rPr>
        <w:t>36.Simple Contact Book (</w:t>
      </w:r>
      <w:proofErr w:type="spellStart"/>
      <w:r w:rsidRPr="00B77A88">
        <w:rPr>
          <w:rFonts w:ascii="SimSun" w:eastAsia="SimSun" w:hAnsi="SimSun" w:cs="SimSun"/>
          <w:sz w:val="28"/>
          <w:szCs w:val="28"/>
        </w:rPr>
        <w:t>Dict</w:t>
      </w:r>
      <w:proofErr w:type="spellEnd"/>
      <w:r w:rsidRPr="00B77A88">
        <w:rPr>
          <w:rFonts w:ascii="SimSun" w:eastAsia="SimSun" w:hAnsi="SimSun" w:cs="SimSun"/>
          <w:sz w:val="28"/>
          <w:szCs w:val="28"/>
        </w:rPr>
        <w:t xml:space="preserve"> based)</w:t>
      </w:r>
    </w:p>
    <w:p w14:paraId="4D08C8BE" w14:textId="77777777" w:rsidR="00BF7C4A" w:rsidRPr="00B77A88" w:rsidRDefault="00000000">
      <w:pPr>
        <w:rPr>
          <w:rFonts w:ascii="Times New Roman" w:eastAsia="SimSun" w:hAnsi="Times New Roman"/>
          <w:color w:val="000000" w:themeColor="text1"/>
          <w:sz w:val="28"/>
          <w:szCs w:val="28"/>
          <w:lang w:eastAsia="zh-CN"/>
        </w:rPr>
      </w:pPr>
      <w:r w:rsidRPr="00B77A88">
        <w:rPr>
          <w:rFonts w:ascii="Times New Roman" w:eastAsia="SimSun" w:hAnsi="Times New Roman"/>
          <w:color w:val="000000" w:themeColor="text1"/>
          <w:sz w:val="28"/>
          <w:szCs w:val="28"/>
          <w:lang w:eastAsia="zh-CN"/>
        </w:rPr>
        <w:lastRenderedPageBreak/>
        <w:t xml:space="preserve">Input: {"Ravi": "9876543210", "Anu": "9911223344"}  </w:t>
      </w:r>
    </w:p>
    <w:p w14:paraId="650A00EE" w14:textId="77777777" w:rsidR="00BF7C4A" w:rsidRPr="00B77A88" w:rsidRDefault="00000000">
      <w:pPr>
        <w:rPr>
          <w:rFonts w:ascii="Times New Roman" w:eastAsia="SimSun" w:hAnsi="Times New Roman"/>
          <w:color w:val="000000" w:themeColor="text1"/>
          <w:sz w:val="28"/>
          <w:szCs w:val="28"/>
          <w:lang w:eastAsia="zh-CN"/>
        </w:rPr>
      </w:pPr>
      <w:r w:rsidRPr="00B77A88">
        <w:rPr>
          <w:rFonts w:ascii="Times New Roman" w:eastAsia="SimSun" w:hAnsi="Times New Roman"/>
          <w:color w:val="000000" w:themeColor="text1"/>
          <w:sz w:val="28"/>
          <w:szCs w:val="28"/>
          <w:lang w:eastAsia="zh-CN"/>
        </w:rPr>
        <w:t xml:space="preserve">Search: "Anu"  </w:t>
      </w:r>
    </w:p>
    <w:p w14:paraId="4BD2977B" w14:textId="77777777" w:rsidR="00BF7C4A" w:rsidRPr="00B77A88" w:rsidRDefault="00000000">
      <w:pPr>
        <w:rPr>
          <w:rFonts w:ascii="Times New Roman" w:eastAsia="SimSun" w:hAnsi="Times New Roman"/>
          <w:color w:val="000000" w:themeColor="text1"/>
          <w:sz w:val="28"/>
          <w:szCs w:val="28"/>
          <w:lang w:eastAsia="zh-CN"/>
        </w:rPr>
      </w:pPr>
      <w:r w:rsidRPr="00B77A88">
        <w:rPr>
          <w:rFonts w:ascii="Times New Roman" w:eastAsia="SimSun" w:hAnsi="Times New Roman"/>
          <w:color w:val="000000" w:themeColor="text1"/>
          <w:sz w:val="28"/>
          <w:szCs w:val="28"/>
          <w:lang w:eastAsia="zh-CN"/>
        </w:rPr>
        <w:t>Output: "Contact: 9911223344"</w:t>
      </w:r>
    </w:p>
    <w:p w14:paraId="690A2E89" w14:textId="77777777" w:rsidR="00BF7C4A" w:rsidRPr="00B77A88" w:rsidRDefault="00BF7C4A">
      <w:pPr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</w:pPr>
    </w:p>
    <w:p w14:paraId="46A82A57" w14:textId="77777777" w:rsidR="00BF7C4A" w:rsidRPr="00B77A88" w:rsidRDefault="00BF7C4A">
      <w:pPr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</w:pPr>
    </w:p>
    <w:p w14:paraId="3C6D2D03" w14:textId="77777777" w:rsidR="00BF7C4A" w:rsidRPr="00B77A88" w:rsidRDefault="00000000">
      <w:pPr>
        <w:pStyle w:val="Heading3"/>
        <w:keepNext w:val="0"/>
        <w:keepLines w:val="0"/>
        <w:rPr>
          <w:sz w:val="28"/>
          <w:szCs w:val="28"/>
        </w:rPr>
      </w:pPr>
      <w:r w:rsidRPr="00B77A88"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  <w:t>37.</w:t>
      </w:r>
      <w:r w:rsidRPr="00B77A88">
        <w:rPr>
          <w:sz w:val="28"/>
          <w:szCs w:val="28"/>
        </w:rPr>
        <w:t xml:space="preserve"> </w:t>
      </w:r>
      <w:r w:rsidRPr="00B77A88">
        <w:rPr>
          <w:rStyle w:val="Strong"/>
          <w:b/>
          <w:bCs/>
          <w:sz w:val="28"/>
          <w:szCs w:val="28"/>
        </w:rPr>
        <w:t>Marks to Grade Conversion for N Students</w:t>
      </w:r>
    </w:p>
    <w:p w14:paraId="4364AB06" w14:textId="77777777" w:rsidR="00BF7C4A" w:rsidRPr="00B77A88" w:rsidRDefault="00000000">
      <w:pPr>
        <w:rPr>
          <w:sz w:val="28"/>
          <w:szCs w:val="28"/>
        </w:rPr>
      </w:pPr>
      <w:r w:rsidRPr="00B77A88">
        <w:rPr>
          <w:rFonts w:ascii="SimSun" w:eastAsia="SimSun" w:hAnsi="SimSun" w:cs="SimSun"/>
          <w:sz w:val="28"/>
          <w:szCs w:val="28"/>
          <w:lang w:eastAsia="zh-CN" w:bidi="ar"/>
        </w:rPr>
        <w:t>python</w:t>
      </w:r>
    </w:p>
    <w:p w14:paraId="0801E458" w14:textId="77777777" w:rsidR="00BF7C4A" w:rsidRPr="00B77A88" w:rsidRDefault="00000000">
      <w:pPr>
        <w:rPr>
          <w:sz w:val="28"/>
          <w:szCs w:val="28"/>
        </w:rPr>
      </w:pPr>
      <w:proofErr w:type="spellStart"/>
      <w:r w:rsidRPr="00B77A88">
        <w:rPr>
          <w:rFonts w:ascii="SimSun" w:eastAsia="SimSun" w:hAnsi="SimSun" w:cs="SimSun"/>
          <w:sz w:val="28"/>
          <w:szCs w:val="28"/>
          <w:lang w:eastAsia="zh-CN" w:bidi="ar"/>
        </w:rPr>
        <w:t>CopyEdit</w:t>
      </w:r>
      <w:proofErr w:type="spellEnd"/>
    </w:p>
    <w:p w14:paraId="4BA1AB4E" w14:textId="77777777" w:rsidR="00BF7C4A" w:rsidRPr="00B77A88" w:rsidRDefault="00BF7C4A">
      <w:pPr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</w:pPr>
    </w:p>
    <w:p w14:paraId="1435B70A" w14:textId="77777777" w:rsidR="00BF7C4A" w:rsidRPr="00B77A88" w:rsidRDefault="00000000">
      <w:pPr>
        <w:rPr>
          <w:rFonts w:ascii="Times New Roman" w:eastAsia="SimSun" w:hAnsi="Times New Roman"/>
          <w:color w:val="000000" w:themeColor="text1"/>
          <w:sz w:val="28"/>
          <w:szCs w:val="28"/>
          <w:lang w:eastAsia="zh-CN"/>
        </w:rPr>
      </w:pPr>
      <w:r w:rsidRPr="00B77A88">
        <w:rPr>
          <w:rFonts w:ascii="Times New Roman" w:eastAsia="SimSun" w:hAnsi="Times New Roman"/>
          <w:color w:val="000000" w:themeColor="text1"/>
          <w:sz w:val="28"/>
          <w:szCs w:val="28"/>
          <w:lang w:eastAsia="zh-CN"/>
        </w:rPr>
        <w:t>Task: Input multiple students and assign grades A-F.</w:t>
      </w:r>
    </w:p>
    <w:p w14:paraId="6BBBBD18" w14:textId="77777777" w:rsidR="00BF7C4A" w:rsidRPr="00B77A88" w:rsidRDefault="00BF7C4A">
      <w:pPr>
        <w:rPr>
          <w:rFonts w:ascii="Times New Roman" w:eastAsia="SimSun" w:hAnsi="Times New Roman"/>
          <w:color w:val="000000" w:themeColor="text1"/>
          <w:sz w:val="28"/>
          <w:szCs w:val="28"/>
          <w:lang w:eastAsia="zh-CN"/>
        </w:rPr>
      </w:pPr>
    </w:p>
    <w:p w14:paraId="1C521FFB" w14:textId="77777777" w:rsidR="00BF7C4A" w:rsidRPr="00B77A88" w:rsidRDefault="00000000">
      <w:pPr>
        <w:rPr>
          <w:rFonts w:ascii="Times New Roman" w:eastAsia="SimSun" w:hAnsi="Times New Roman"/>
          <w:color w:val="000000" w:themeColor="text1"/>
          <w:sz w:val="28"/>
          <w:szCs w:val="28"/>
          <w:lang w:eastAsia="zh-CN"/>
        </w:rPr>
      </w:pPr>
      <w:r w:rsidRPr="00B77A88">
        <w:rPr>
          <w:rFonts w:ascii="Times New Roman" w:eastAsia="SimSun" w:hAnsi="Times New Roman"/>
          <w:color w:val="000000" w:themeColor="text1"/>
          <w:sz w:val="28"/>
          <w:szCs w:val="28"/>
          <w:lang w:eastAsia="zh-CN"/>
        </w:rPr>
        <w:t xml:space="preserve">Input: [85, 40, 77, 92, 60]  </w:t>
      </w:r>
    </w:p>
    <w:p w14:paraId="15A1A725" w14:textId="77777777" w:rsidR="00BF7C4A" w:rsidRPr="00B77A88" w:rsidRDefault="00000000">
      <w:pPr>
        <w:rPr>
          <w:rFonts w:ascii="Times New Roman" w:eastAsia="SimSun" w:hAnsi="Times New Roman"/>
          <w:color w:val="000000" w:themeColor="text1"/>
          <w:sz w:val="28"/>
          <w:szCs w:val="28"/>
          <w:lang w:eastAsia="zh-CN"/>
        </w:rPr>
      </w:pPr>
      <w:r w:rsidRPr="00B77A88">
        <w:rPr>
          <w:rFonts w:ascii="Times New Roman" w:eastAsia="SimSun" w:hAnsi="Times New Roman"/>
          <w:color w:val="000000" w:themeColor="text1"/>
          <w:sz w:val="28"/>
          <w:szCs w:val="28"/>
          <w:lang w:eastAsia="zh-CN"/>
        </w:rPr>
        <w:t>Output: ['A', 'F', 'B', 'A', 'C']</w:t>
      </w:r>
    </w:p>
    <w:p w14:paraId="7595EA70" w14:textId="77777777" w:rsidR="00BF7C4A" w:rsidRPr="00B77A88" w:rsidRDefault="00BF7C4A">
      <w:pPr>
        <w:rPr>
          <w:rFonts w:ascii="Times New Roman" w:eastAsia="SimSun" w:hAnsi="Times New Roman" w:cs="Times New Roman"/>
          <w:color w:val="000000" w:themeColor="text1"/>
          <w:sz w:val="28"/>
          <w:szCs w:val="28"/>
          <w:lang w:eastAsia="zh-CN" w:bidi="ar"/>
        </w:rPr>
      </w:pPr>
    </w:p>
    <w:p w14:paraId="134FCD24" w14:textId="77777777" w:rsidR="00BF7C4A" w:rsidRPr="00B77A88" w:rsidRDefault="00BF7C4A">
      <w:pPr>
        <w:pStyle w:val="ListNumber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BF7C4A" w:rsidRPr="00B77A8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4D82E" w14:textId="77777777" w:rsidR="009969CC" w:rsidRDefault="009969CC">
      <w:pPr>
        <w:spacing w:line="240" w:lineRule="auto"/>
      </w:pPr>
      <w:r>
        <w:separator/>
      </w:r>
    </w:p>
  </w:endnote>
  <w:endnote w:type="continuationSeparator" w:id="0">
    <w:p w14:paraId="3EF8628B" w14:textId="77777777" w:rsidR="009969CC" w:rsidRDefault="009969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829EA" w14:textId="77777777" w:rsidR="009969CC" w:rsidRDefault="009969CC">
      <w:pPr>
        <w:spacing w:after="0"/>
      </w:pPr>
      <w:r>
        <w:separator/>
      </w:r>
    </w:p>
  </w:footnote>
  <w:footnote w:type="continuationSeparator" w:id="0">
    <w:p w14:paraId="048A1FB3" w14:textId="77777777" w:rsidR="009969CC" w:rsidRDefault="009969C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927"/>
        </w:tabs>
        <w:ind w:left="927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C7C1C89"/>
    <w:multiLevelType w:val="hybridMultilevel"/>
    <w:tmpl w:val="B8EA94EE"/>
    <w:lvl w:ilvl="0" w:tplc="40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6D5835"/>
    <w:multiLevelType w:val="hybridMultilevel"/>
    <w:tmpl w:val="0E96ED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195849">
    <w:abstractNumId w:val="5"/>
  </w:num>
  <w:num w:numId="2" w16cid:durableId="842549602">
    <w:abstractNumId w:val="3"/>
  </w:num>
  <w:num w:numId="3" w16cid:durableId="1213813039">
    <w:abstractNumId w:val="2"/>
  </w:num>
  <w:num w:numId="4" w16cid:durableId="456146876">
    <w:abstractNumId w:val="4"/>
  </w:num>
  <w:num w:numId="5" w16cid:durableId="123088098">
    <w:abstractNumId w:val="1"/>
  </w:num>
  <w:num w:numId="6" w16cid:durableId="1545679748">
    <w:abstractNumId w:val="0"/>
  </w:num>
  <w:num w:numId="7" w16cid:durableId="45760687">
    <w:abstractNumId w:val="7"/>
  </w:num>
  <w:num w:numId="8" w16cid:durableId="1244707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E56"/>
    <w:rsid w:val="007C5B68"/>
    <w:rsid w:val="008552CB"/>
    <w:rsid w:val="009969CC"/>
    <w:rsid w:val="00AA1D8D"/>
    <w:rsid w:val="00B47730"/>
    <w:rsid w:val="00B77A88"/>
    <w:rsid w:val="00BF7C4A"/>
    <w:rsid w:val="00CB0664"/>
    <w:rsid w:val="00ED6A6B"/>
    <w:rsid w:val="00FC693F"/>
    <w:rsid w:val="082150FB"/>
    <w:rsid w:val="0A16051D"/>
    <w:rsid w:val="2F7706D0"/>
    <w:rsid w:val="3C031D9E"/>
    <w:rsid w:val="63680759"/>
    <w:rsid w:val="73E47BB2"/>
    <w:rsid w:val="76CE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C0679B"/>
  <w14:defaultImageDpi w14:val="300"/>
  <w15:docId w15:val="{F6B1D559-422D-4ACE-9E7F-C48A3BEFF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cs="Latha" w:hint="eastAsia"/>
      <w:sz w:val="24"/>
      <w:szCs w:val="24"/>
      <w:lang w:val="en-US" w:eastAsia="zh-CN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1098</Words>
  <Characters>6261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Reshma Murugan</cp:lastModifiedBy>
  <cp:revision>2</cp:revision>
  <dcterms:created xsi:type="dcterms:W3CDTF">2013-12-23T23:15:00Z</dcterms:created>
  <dcterms:modified xsi:type="dcterms:W3CDTF">2026-03-09T14:45:00Z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D4AABF046EAA49519D52E5D7216CE2B1_12</vt:lpwstr>
  </property>
</Properties>
</file>